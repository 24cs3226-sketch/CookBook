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990AAB">
      <w:pPr>
        <w:spacing w:before="120" w:after="120" w:line="336" w:lineRule="auto"/>
        <w:ind w:left="2160" w:right="0" w:firstLine="72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PROJECT DOCUMENTATION  </w:t>
      </w:r>
    </w:p>
    <w:p w14:paraId="329AD1E5">
      <w:pPr>
        <w:spacing w:before="120" w:after="120" w:line="336" w:lineRule="auto"/>
        <w:ind w:left="1440" w:right="0" w:firstLine="72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CookBook: Your Virtual Kitchen Assistant. </w:t>
      </w:r>
    </w:p>
    <w:p w14:paraId="1D0428BD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1. Introduction  </w:t>
      </w:r>
    </w:p>
    <w:p w14:paraId="592AE196">
      <w:pPr>
        <w:spacing w:before="120" w:after="120" w:line="336" w:lineRule="auto"/>
        <w:ind w:left="0" w:right="0" w:firstLine="48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• Project Title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>: CookBook: Your Virtual Kitchen Assistant.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 </w:t>
      </w:r>
    </w:p>
    <w:p w14:paraId="679F5F43">
      <w:pPr>
        <w:spacing w:before="120" w:after="120" w:line="336" w:lineRule="auto"/>
        <w:ind w:left="0" w:right="0" w:firstLine="48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• Team ID: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>NM2025TMID31293</w:t>
      </w:r>
    </w:p>
    <w:p w14:paraId="038F13F9">
      <w:pPr>
        <w:spacing w:before="120" w:after="120" w:line="336" w:lineRule="auto"/>
        <w:ind w:left="0" w:right="0" w:firstLine="48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• Team Leader: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>Mohamed Abith P – 24cs3226@gmail.com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 </w:t>
      </w:r>
    </w:p>
    <w:p w14:paraId="3D5A4685">
      <w:pPr>
        <w:spacing w:before="120" w:after="120" w:line="336" w:lineRule="auto"/>
        <w:ind w:left="0" w:right="0" w:firstLine="48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• Team Members: </w:t>
      </w:r>
    </w:p>
    <w:p w14:paraId="167BFE25">
      <w:pPr>
        <w:numPr>
          <w:ilvl w:val="0"/>
          <w:numId w:val="1"/>
        </w:numPr>
        <w:spacing w:before="120" w:after="120" w:line="336" w:lineRule="auto"/>
        <w:ind w:left="1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VeeraRaja V&amp; 24cs3252@gmail.com </w:t>
      </w:r>
    </w:p>
    <w:p w14:paraId="5325F9D0">
      <w:pPr>
        <w:numPr>
          <w:ilvl w:val="0"/>
          <w:numId w:val="1"/>
        </w:numPr>
        <w:spacing w:before="120" w:after="120" w:line="336" w:lineRule="auto"/>
        <w:ind w:left="1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Venkatesh Kumar G &amp; 24cs3253@gmail.com </w:t>
      </w:r>
    </w:p>
    <w:p w14:paraId="56D5E05B">
      <w:pPr>
        <w:numPr>
          <w:ilvl w:val="0"/>
          <w:numId w:val="1"/>
        </w:numPr>
        <w:spacing w:before="120" w:after="120" w:line="336" w:lineRule="auto"/>
        <w:ind w:left="1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Vetrivijay A &amp; 24cs3254@gmail.com </w:t>
      </w:r>
    </w:p>
    <w:p w14:paraId="0AAC6D76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2. Project Overview  </w:t>
      </w:r>
    </w:p>
    <w:p w14:paraId="317180AE">
      <w:pPr>
        <w:numPr>
          <w:ilvl w:val="0"/>
          <w:numId w:val="2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Purpose:  </w:t>
      </w:r>
    </w:p>
    <w:p w14:paraId="5DB1ED16">
      <w:pPr>
        <w:spacing w:before="120" w:after="120" w:line="336" w:lineRule="auto"/>
        <w:ind w:left="84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"CookBook is your ultimate virtual kitchen assistant, designed to make cooking easier and more enjoyable. With a vast recipe library, meal planning tools, and step-by-step cooking guidance, you'll be whipping up delicious meals in no time. Whether you're a seasoned chef or a kitchen newbie, CookBook is here to help you cook with confidence. Get cooking and make every meal a masterpiece!" </w:t>
      </w:r>
    </w:p>
    <w:p w14:paraId="3ADCCE12">
      <w:pPr>
        <w:numPr>
          <w:ilvl w:val="0"/>
          <w:numId w:val="3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Goals:  </w:t>
      </w:r>
    </w:p>
    <w:p w14:paraId="0AAD6589">
      <w:pPr>
        <w:numPr>
          <w:ilvl w:val="0"/>
          <w:numId w:val="3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Centralized Recipe Collection – Provide a digital platform to store and access recipes easily. </w:t>
      </w:r>
    </w:p>
    <w:p w14:paraId="45036976">
      <w:pPr>
        <w:numPr>
          <w:ilvl w:val="0"/>
          <w:numId w:val="3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Easy Navigation – Use a clean UI and React Router for smooth browsing between categories and recipe     details. </w:t>
      </w:r>
    </w:p>
    <w:p w14:paraId="143128B6">
      <w:pPr>
        <w:numPr>
          <w:ilvl w:val="0"/>
          <w:numId w:val="3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Learning Support – Integrate YouTube tutorials for step-by-step cooking guidance. </w:t>
      </w:r>
    </w:p>
    <w:p w14:paraId="18708F1E">
      <w:pPr>
        <w:numPr>
          <w:ilvl w:val="0"/>
          <w:numId w:val="3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Category Organization – Group recipes by type (Beef, Chicken, Dessert, etc.) for quick discovery. </w:t>
      </w:r>
    </w:p>
    <w:p w14:paraId="7DB05433">
      <w:pPr>
        <w:numPr>
          <w:ilvl w:val="0"/>
          <w:numId w:val="3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User-Friendly Experience – Design an interface that is simple, responsive, and attractive. </w:t>
      </w:r>
    </w:p>
    <w:p w14:paraId="63083668">
      <w:pPr>
        <w:numPr>
          <w:ilvl w:val="0"/>
          <w:numId w:val="3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Reusable &amp; Scalable – Build with React components so new features and recipes can be added easily. </w:t>
      </w:r>
    </w:p>
    <w:p w14:paraId="2A4C4143">
      <w:pPr>
        <w:spacing w:before="0" w:after="0" w:line="336" w:lineRule="auto"/>
        <w:ind w:left="120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49919E51">
      <w:pPr>
        <w:numPr>
          <w:ilvl w:val="0"/>
          <w:numId w:val="4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Key Features: </w:t>
      </w:r>
    </w:p>
    <w:p w14:paraId="41439FD5">
      <w:pPr>
        <w:numPr>
          <w:ilvl w:val="0"/>
          <w:numId w:val="4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Recipe Categories – Browse recipes by popular food categories (Beef, Chicken, Dessert, etc.). </w:t>
      </w:r>
    </w:p>
    <w:p w14:paraId="36DEFD06">
      <w:pPr>
        <w:numPr>
          <w:ilvl w:val="0"/>
          <w:numId w:val="4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Recipe Details Page – View ingredients, preparation steps, and video tutorials. </w:t>
      </w:r>
    </w:p>
    <w:p w14:paraId="2C3FA20C">
      <w:pPr>
        <w:numPr>
          <w:ilvl w:val="0"/>
          <w:numId w:val="4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YouTube Video Embedding – Watch cooking videos directly inside the app. </w:t>
      </w:r>
    </w:p>
    <w:p w14:paraId="5F96F016">
      <w:pPr>
        <w:numPr>
          <w:ilvl w:val="0"/>
          <w:numId w:val="4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Search &amp; Navigation – Quickly find specific recipes using smooth navigation. </w:t>
      </w:r>
    </w:p>
    <w:p w14:paraId="6BC5D343">
      <w:pPr>
        <w:numPr>
          <w:ilvl w:val="0"/>
          <w:numId w:val="4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Responsive Design – Works on desktop, tablet, and mobile devices. </w:t>
      </w:r>
    </w:p>
    <w:p w14:paraId="0834068E">
      <w:pPr>
        <w:numPr>
          <w:ilvl w:val="0"/>
          <w:numId w:val="4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Reusable Components – Built with React components for cards, lists, forms, etc. </w:t>
      </w:r>
    </w:p>
    <w:p w14:paraId="0F4E071D">
      <w:pPr>
        <w:numPr>
          <w:ilvl w:val="0"/>
          <w:numId w:val="4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API Integration (if added) – Fetch recipes dynamically using Axios. </w:t>
      </w:r>
    </w:p>
    <w:p w14:paraId="7CB5C5F3">
      <w:pPr>
        <w:numPr>
          <w:ilvl w:val="0"/>
          <w:numId w:val="4"/>
        </w:numPr>
        <w:spacing w:before="0" w:after="0" w:line="336" w:lineRule="auto"/>
        <w:ind w:left="1200" w:right="0" w:hanging="18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Modern UI – Styled with CSS and React Icons for a professional look. </w:t>
      </w:r>
    </w:p>
    <w:p w14:paraId="56BB1E81">
      <w:pPr>
        <w:spacing w:before="120" w:after="120" w:line="336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3. Architecture </w:t>
      </w:r>
    </w:p>
    <w:p w14:paraId="461A55BC">
      <w:pPr>
        <w:numPr>
          <w:ilvl w:val="0"/>
          <w:numId w:val="5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Component Structure </w:t>
      </w:r>
    </w:p>
    <w:p w14:paraId="379D84CC">
      <w:pPr>
        <w:numPr>
          <w:ilvl w:val="0"/>
          <w:numId w:val="5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App.js — Root component, sets up routes and layout. </w:t>
      </w:r>
    </w:p>
    <w:p w14:paraId="1C93B474">
      <w:pPr>
        <w:numPr>
          <w:ilvl w:val="0"/>
          <w:numId w:val="5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Navbar.jsx — Provides site navigation across pages (Home, Categories, Recipes). </w:t>
      </w:r>
    </w:p>
    <w:p w14:paraId="5EC6EC67">
      <w:pPr>
        <w:numPr>
          <w:ilvl w:val="0"/>
          <w:numId w:val="5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Home.jsx — Homepage container, displays Hero, CategoriesHome, and NewsLetter. </w:t>
      </w:r>
    </w:p>
    <w:p w14:paraId="67C100FD">
      <w:pPr>
        <w:numPr>
          <w:ilvl w:val="0"/>
          <w:numId w:val="5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CategoriesHome.jsx — Shows recipe categories on the homepage. </w:t>
      </w:r>
    </w:p>
    <w:p w14:paraId="417702EA">
      <w:pPr>
        <w:numPr>
          <w:ilvl w:val="0"/>
          <w:numId w:val="5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Category.jsx — Page that lists recipes filtered by category. </w:t>
      </w:r>
    </w:p>
    <w:p w14:paraId="6F33BD18">
      <w:pPr>
        <w:numPr>
          <w:ilvl w:val="0"/>
          <w:numId w:val="5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Recipie.jsx — Page displaying a single recipe with details. </w:t>
      </w:r>
    </w:p>
    <w:p w14:paraId="2DC6D789">
      <w:pPr>
        <w:numPr>
          <w:ilvl w:val="0"/>
          <w:numId w:val="5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About.jsx — Static page about the Cookbook application. </w:t>
      </w:r>
    </w:p>
    <w:p w14:paraId="45D9F1DC">
      <w:pPr>
        <w:numPr>
          <w:ilvl w:val="0"/>
          <w:numId w:val="5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Footer.jsx — Footer with branding, copyright, and links. </w:t>
      </w:r>
    </w:p>
    <w:p w14:paraId="25CAC660">
      <w:pPr>
        <w:spacing w:before="0" w:after="0" w:line="336" w:lineRule="auto"/>
        <w:ind w:left="80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1612B3D3">
      <w:pPr>
        <w:numPr>
          <w:ilvl w:val="0"/>
          <w:numId w:val="6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State Management  </w:t>
      </w:r>
    </w:p>
    <w:p w14:paraId="318DC91B">
      <w:pPr>
        <w:numPr>
          <w:ilvl w:val="0"/>
          <w:numId w:val="6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Local State: Managed using React useState and useEffect.  </w:t>
      </w:r>
    </w:p>
    <w:p w14:paraId="2CC9D367">
      <w:pPr>
        <w:numPr>
          <w:ilvl w:val="0"/>
          <w:numId w:val="6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API Integration: Axios used for fetching data from CookBook API &amp; YouTube API.  </w:t>
      </w:r>
    </w:p>
    <w:p w14:paraId="66428211">
      <w:pPr>
        <w:numPr>
          <w:ilvl w:val="0"/>
          <w:numId w:val="6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Routing  </w:t>
      </w:r>
    </w:p>
    <w:p w14:paraId="012AD351">
      <w:pPr>
        <w:numPr>
          <w:ilvl w:val="0"/>
          <w:numId w:val="6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Library: react-router-dom  </w:t>
      </w:r>
    </w:p>
    <w:p w14:paraId="499DA735">
      <w:pPr>
        <w:numPr>
          <w:ilvl w:val="0"/>
          <w:numId w:val="6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Routes:  </w:t>
      </w:r>
    </w:p>
    <w:p w14:paraId="24D96092">
      <w:pPr>
        <w:numPr>
          <w:ilvl w:val="0"/>
          <w:numId w:val="6"/>
        </w:numPr>
        <w:spacing w:before="0" w:after="0" w:line="336" w:lineRule="auto"/>
        <w:ind w:left="12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/  Home.jsx </w:t>
      </w:r>
    </w:p>
    <w:p w14:paraId="12256F34">
      <w:pPr>
        <w:numPr>
          <w:ilvl w:val="0"/>
          <w:numId w:val="6"/>
        </w:numPr>
        <w:spacing w:before="0" w:after="0" w:line="336" w:lineRule="auto"/>
        <w:ind w:left="12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/pages/Category  =&gt;  food Category.jsx </w:t>
      </w:r>
    </w:p>
    <w:p w14:paraId="07D7A302">
      <w:pPr>
        <w:numPr>
          <w:ilvl w:val="0"/>
          <w:numId w:val="6"/>
        </w:numPr>
        <w:spacing w:before="0" w:after="0" w:line="336" w:lineRule="auto"/>
        <w:ind w:left="12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/category/Recipie ? Recipie.jsx  </w:t>
      </w:r>
    </w:p>
    <w:p w14:paraId="5A65B99F">
      <w:pPr>
        <w:spacing w:before="120" w:after="120" w:line="336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4. Setup Instructions  </w:t>
      </w:r>
    </w:p>
    <w:p w14:paraId="191097A4">
      <w:pPr>
        <w:spacing w:before="120" w:after="120" w:line="336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Prerequisites  </w:t>
      </w:r>
    </w:p>
    <w:p w14:paraId="4FEE0A3E">
      <w:pPr>
        <w:numPr>
          <w:ilvl w:val="0"/>
          <w:numId w:val="7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Node.js &amp; npm  </w:t>
      </w:r>
    </w:p>
    <w:p w14:paraId="3533F355">
      <w:pPr>
        <w:numPr>
          <w:ilvl w:val="0"/>
          <w:numId w:val="7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Node.js is required to run React applications.  </w:t>
      </w:r>
    </w:p>
    <w:p w14:paraId="52D5FA53">
      <w:pPr>
        <w:numPr>
          <w:ilvl w:val="0"/>
          <w:numId w:val="7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npm (Node Package Manager) is used to install dependencies. </w:t>
      </w:r>
    </w:p>
    <w:p w14:paraId="583AFBA8">
      <w:pPr>
        <w:numPr>
          <w:ilvl w:val="0"/>
          <w:numId w:val="7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Download Node.js  </w:t>
      </w:r>
    </w:p>
    <w:p w14:paraId="59E213F5">
      <w:pPr>
        <w:numPr>
          <w:ilvl w:val="0"/>
          <w:numId w:val="7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React.js </w:t>
      </w:r>
    </w:p>
    <w:p w14:paraId="7AB27817">
      <w:pPr>
        <w:numPr>
          <w:ilvl w:val="0"/>
          <w:numId w:val="7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React is the main JavaScript library used to build this project.  </w:t>
      </w:r>
    </w:p>
    <w:p w14:paraId="28B308CC">
      <w:pPr>
        <w:numPr>
          <w:ilvl w:val="0"/>
          <w:numId w:val="7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If you don’t have an existing React app, create one using:  </w:t>
      </w:r>
    </w:p>
    <w:p w14:paraId="5AFD921D">
      <w:pPr>
        <w:numPr>
          <w:ilvl w:val="0"/>
          <w:numId w:val="7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npx create-react-app my-app  </w:t>
      </w:r>
    </w:p>
    <w:p w14:paraId="3FCC9038">
      <w:pPr>
        <w:numPr>
          <w:ilvl w:val="0"/>
          <w:numId w:val="7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cd my-app </w:t>
      </w:r>
    </w:p>
    <w:p w14:paraId="27DF1B15">
      <w:pPr>
        <w:numPr>
          <w:ilvl w:val="0"/>
          <w:numId w:val="7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npm start </w:t>
      </w:r>
    </w:p>
    <w:p w14:paraId="1106F6BB">
      <w:pPr>
        <w:numPr>
          <w:ilvl w:val="0"/>
          <w:numId w:val="7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In SB Fitzz, the React app is already created, so you just need to install dependencies (npm install).  </w:t>
      </w:r>
    </w:p>
    <w:p w14:paraId="7B3FF7A9">
      <w:pPr>
        <w:spacing w:before="0" w:after="0" w:line="336" w:lineRule="auto"/>
        <w:ind w:left="80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5E2793D8">
      <w:pPr>
        <w:spacing w:before="0" w:after="0" w:line="336" w:lineRule="auto"/>
        <w:ind w:left="80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14FD6259">
      <w:pPr>
        <w:numPr>
          <w:ilvl w:val="0"/>
          <w:numId w:val="8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Git  </w:t>
      </w:r>
    </w:p>
    <w:p w14:paraId="7F2063DC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Used for cloning and version control.  </w:t>
      </w:r>
    </w:p>
    <w:p w14:paraId="702AFFA9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Download Git  </w:t>
      </w:r>
    </w:p>
    <w:p w14:paraId="23FCFFBE">
      <w:pPr>
        <w:numPr>
          <w:ilvl w:val="0"/>
          <w:numId w:val="8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Code Editor </w:t>
      </w:r>
    </w:p>
    <w:p w14:paraId="0E252536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Recommended: Visual Studio Code (VS Code)  </w:t>
      </w:r>
    </w:p>
    <w:p w14:paraId="16037390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Download VS Code  </w:t>
      </w:r>
    </w:p>
    <w:p w14:paraId="156D985A">
      <w:pPr>
        <w:numPr>
          <w:ilvl w:val="0"/>
          <w:numId w:val="8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Basic Knowledge  </w:t>
      </w:r>
    </w:p>
    <w:p w14:paraId="305509DE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HTML, CSS, JavaScript  </w:t>
      </w:r>
    </w:p>
    <w:p w14:paraId="0CB1EB29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React concepts (components, props, hooks, state, routing)  </w:t>
      </w:r>
    </w:p>
    <w:p w14:paraId="718FB4AF">
      <w:pPr>
        <w:numPr>
          <w:ilvl w:val="0"/>
          <w:numId w:val="8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Installation </w:t>
      </w:r>
    </w:p>
    <w:p w14:paraId="1BE0C0B4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Get the code: </w:t>
      </w:r>
    </w:p>
    <w:p w14:paraId="5837D17A">
      <w:pPr>
        <w:numPr>
          <w:ilvl w:val="0"/>
          <w:numId w:val="8"/>
        </w:numPr>
        <w:spacing w:before="0" w:after="0" w:line="336" w:lineRule="auto"/>
        <w:ind w:left="12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Download the code from the drive link given below: </w:t>
      </w:r>
    </w:p>
    <w:p w14:paraId="63406504">
      <w:pPr>
        <w:numPr>
          <w:ilvl w:val="0"/>
          <w:numId w:val="8"/>
        </w:numPr>
        <w:spacing w:before="0" w:after="0" w:line="336" w:lineRule="auto"/>
        <w:ind w:left="20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fldChar w:fldCharType="begin"/>
      </w:r>
      <w:r>
        <w:instrText xml:space="preserve"> HYPERLINK "https://drive.google.com/drive/folders/1u8PnV_mE0mwKkH_CvuNpliZtRLJZMqrO?usp=sharing"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563C1"/>
          <w:spacing w:val="0"/>
          <w:position w:val="0"/>
          <w:sz w:val="28"/>
          <w:u w:val="single"/>
          <w:shd w:val="clear" w:fill="auto"/>
        </w:rPr>
        <w:t>https://drive.google.com/drive/folders/1u8PnV_mE0mwKkH_CvuNpliZtRLJZMqrO?usp=sharing</w:t>
      </w:r>
      <w:r>
        <w:rPr>
          <w:rFonts w:ascii="Times New Roman" w:hAnsi="Times New Roman" w:eastAsia="Times New Roman" w:cs="Times New Roman"/>
          <w:color w:val="0563C1"/>
          <w:spacing w:val="0"/>
          <w:position w:val="0"/>
          <w:sz w:val="28"/>
          <w:u w:val="single"/>
          <w:shd w:val="clear" w:fill="auto"/>
        </w:rPr>
        <w:fldChar w:fldCharType="end"/>
      </w:r>
      <w:r>
        <w:rPr>
          <w:rFonts w:ascii="Times New Roman" w:hAnsi="Times New Roman" w:eastAsia="Times New Roman" w:cs="Times New Roman"/>
          <w:color w:val="0563C1"/>
          <w:spacing w:val="0"/>
          <w:position w:val="0"/>
          <w:sz w:val="28"/>
          <w:shd w:val="clear" w:fill="auto"/>
        </w:rPr>
        <w:t xml:space="preserve">  </w:t>
      </w:r>
    </w:p>
    <w:p w14:paraId="292CBF88">
      <w:pPr>
        <w:numPr>
          <w:ilvl w:val="0"/>
          <w:numId w:val="8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Install Dependencies:  </w:t>
      </w:r>
    </w:p>
    <w:p w14:paraId="0E05761E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Navigate into the cloned repository directory and install libraries: </w:t>
      </w:r>
    </w:p>
    <w:p w14:paraId="1DC6A66F">
      <w:pPr>
        <w:numPr>
          <w:ilvl w:val="0"/>
          <w:numId w:val="8"/>
        </w:numPr>
        <w:spacing w:before="0" w:after="0" w:line="336" w:lineRule="auto"/>
        <w:ind w:left="12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Navigate into the cloned repository directory and install libraries:   </w:t>
      </w:r>
    </w:p>
    <w:p w14:paraId="7B14D40C">
      <w:pPr>
        <w:numPr>
          <w:ilvl w:val="0"/>
          <w:numId w:val="8"/>
        </w:numPr>
        <w:spacing w:before="0" w:after="0" w:line="336" w:lineRule="auto"/>
        <w:ind w:left="16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cd CODE </w:t>
      </w:r>
    </w:p>
    <w:p w14:paraId="5E72FEAC">
      <w:pPr>
        <w:numPr>
          <w:ilvl w:val="0"/>
          <w:numId w:val="8"/>
        </w:numPr>
        <w:spacing w:before="0" w:after="0" w:line="336" w:lineRule="auto"/>
        <w:ind w:left="16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npm install </w:t>
      </w:r>
    </w:p>
    <w:p w14:paraId="5E464E6A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Start the Development Server:   </w:t>
      </w:r>
    </w:p>
    <w:p w14:paraId="41CB52B4">
      <w:pPr>
        <w:numPr>
          <w:ilvl w:val="0"/>
          <w:numId w:val="8"/>
        </w:numPr>
        <w:spacing w:before="0" w:after="0" w:line="336" w:lineRule="auto"/>
        <w:ind w:left="12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To start the development server, execute the following command:   </w:t>
      </w:r>
    </w:p>
    <w:p w14:paraId="58E07D44">
      <w:pPr>
        <w:numPr>
          <w:ilvl w:val="0"/>
          <w:numId w:val="8"/>
        </w:numPr>
        <w:spacing w:before="0" w:after="0" w:line="336" w:lineRule="auto"/>
        <w:ind w:left="16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npm start </w:t>
      </w:r>
    </w:p>
    <w:p w14:paraId="6774129B">
      <w:pPr>
        <w:numPr>
          <w:ilvl w:val="0"/>
          <w:numId w:val="8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Access the App: </w:t>
      </w:r>
    </w:p>
    <w:p w14:paraId="45F07D77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Open your web browser and navigate to </w:t>
      </w:r>
      <w:r>
        <w:fldChar w:fldCharType="begin"/>
      </w:r>
      <w:r>
        <w:instrText xml:space="preserve"> HYPERLINK "http://localhost:3000/"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t>http://localhost:3000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fldChar w:fldCharType="end"/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. </w:t>
      </w:r>
    </w:p>
    <w:p w14:paraId="05152CA9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You should see the application's homepage, indicating that the installation and setup were successful. </w:t>
      </w:r>
    </w:p>
    <w:p w14:paraId="25FE27D5">
      <w:pPr>
        <w:numPr>
          <w:ilvl w:val="0"/>
          <w:numId w:val="8"/>
        </w:numPr>
        <w:spacing w:before="0" w:after="0" w:line="336" w:lineRule="auto"/>
        <w:ind w:left="4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Environment Variables  </w:t>
      </w:r>
    </w:p>
    <w:p w14:paraId="76981177">
      <w:pPr>
        <w:numPr>
          <w:ilvl w:val="0"/>
          <w:numId w:val="8"/>
        </w:numPr>
        <w:spacing w:before="0" w:after="0" w:line="336" w:lineRule="auto"/>
        <w:ind w:left="8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Create a .env file with: </w:t>
      </w:r>
    </w:p>
    <w:p w14:paraId="66513846">
      <w:pPr>
        <w:numPr>
          <w:ilvl w:val="0"/>
          <w:numId w:val="8"/>
        </w:numPr>
        <w:spacing w:before="0" w:after="0" w:line="336" w:lineRule="auto"/>
        <w:ind w:left="12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REACT_APP_API_URL=&lt;https://exercisedb.p.rapidapi.com/exercises/equipmentList&gt; </w:t>
      </w:r>
    </w:p>
    <w:p w14:paraId="6A6272A9">
      <w:pPr>
        <w:numPr>
          <w:ilvl w:val="0"/>
          <w:numId w:val="8"/>
        </w:numPr>
        <w:spacing w:before="0" w:after="0" w:line="336" w:lineRule="auto"/>
        <w:ind w:left="120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REACT_APP_YOUTUBE_API_KEY=&lt;33cf3a7616msh4c3b1e3204f24e2p1294b3jsne16a7323d732&gt; </w:t>
      </w:r>
    </w:p>
    <w:p w14:paraId="30D04E2B">
      <w:pPr>
        <w:spacing w:before="0" w:after="0" w:line="336" w:lineRule="auto"/>
        <w:ind w:left="120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48A42442">
      <w:pPr>
        <w:spacing w:before="120" w:after="120" w:line="336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5. Folder Structure </w:t>
      </w:r>
    </w:p>
    <w:p w14:paraId="6DB855E8">
      <w:pPr>
        <w:spacing w:before="120" w:after="120" w:line="336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1C0E2F5D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0" o:spid="_x0000_s1026" o:spt="75" type="#_x0000_t75" style="height:622.9pt;width:388.8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 w14:paraId="5E8D4501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   </w:t>
      </w:r>
    </w:p>
    <w:p w14:paraId="7AA6DD7E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 </w:t>
      </w:r>
    </w:p>
    <w:p w14:paraId="7CC3BA6F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</w:p>
    <w:p w14:paraId="0B9CD0DC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</w:p>
    <w:p w14:paraId="290E1122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</w:p>
    <w:p w14:paraId="2BF66BB1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7E418418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1" o:spid="_x0000_s1027" o:spt="75" type="#_x0000_t75" style="height:355.05pt;width:424.05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 w14:paraId="73FCB032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341C4E7A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037D96A2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20533B53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2" o:spid="_x0000_s1028" o:spt="75" type="#_x0000_t75" style="height:326.55pt;width:333.2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 w14:paraId="657656F9">
      <w:pPr>
        <w:spacing w:before="0" w:after="16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48FFB5B2">
      <w:pPr>
        <w:tabs>
          <w:tab w:val="left" w:pos="1800"/>
        </w:tabs>
        <w:spacing w:before="0" w:after="16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ab/>
      </w:r>
    </w:p>
    <w:p w14:paraId="6F63F035">
      <w:pPr>
        <w:tabs>
          <w:tab w:val="left" w:pos="1800"/>
        </w:tabs>
        <w:spacing w:before="0" w:after="16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79B1CF68">
      <w:pPr>
        <w:tabs>
          <w:tab w:val="left" w:pos="1800"/>
        </w:tabs>
        <w:spacing w:before="0" w:after="16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0B024F34">
      <w:pPr>
        <w:tabs>
          <w:tab w:val="left" w:pos="1800"/>
        </w:tabs>
        <w:spacing w:before="0" w:after="16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3" o:spid="_x0000_s1029" o:spt="75" type="#_x0000_t75" style="height:277.3pt;width:334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 w14:paraId="0D26680B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663C1728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3B0505D5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0D90D5CA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4" o:spid="_x0000_s1030" o:spt="75" type="#_x0000_t75" style="height:248.8pt;width:385.35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Metafile" ShapeID="rectole0000000004" DrawAspect="Content" ObjectID="_1468075729" r:id="rId12">
            <o:LockedField>false</o:LockedField>
          </o:OLEObject>
        </w:pict>
      </w:r>
    </w:p>
    <w:p w14:paraId="5C63CBD4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5" o:spid="_x0000_s1031" o:spt="75" type="#_x0000_t75" style="height:443.2pt;width:309.8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Metafile" ShapeID="rectole0000000005" DrawAspect="Content" ObjectID="_1468075730" r:id="rId14">
            <o:LockedField>false</o:LockedField>
          </o:OLEObject>
        </w:pict>
      </w:r>
    </w:p>
    <w:p w14:paraId="10B7512E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6" o:spid="_x0000_s1032" o:spt="75" type="#_x0000_t75" style="height:622.9pt;width:388.8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6" DrawAspect="Content" ObjectID="_1468075731" r:id="rId16">
            <o:LockedField>false</o:LockedField>
          </o:OLEObject>
        </w:pict>
      </w:r>
    </w:p>
    <w:p w14:paraId="66D9C55F">
      <w:pPr>
        <w:spacing w:before="120" w:after="120" w:line="278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16A42E1A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6.Running the Application  </w:t>
      </w:r>
    </w:p>
    <w:p w14:paraId="1AD76456">
      <w:pPr>
        <w:numPr>
          <w:ilvl w:val="0"/>
          <w:numId w:val="9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Start development server:  </w:t>
      </w:r>
    </w:p>
    <w:p w14:paraId="702AFCC3">
      <w:pPr>
        <w:numPr>
          <w:ilvl w:val="0"/>
          <w:numId w:val="9"/>
        </w:numPr>
        <w:spacing w:before="0" w:after="0" w:line="336" w:lineRule="auto"/>
        <w:ind w:left="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npm start  </w:t>
      </w:r>
    </w:p>
    <w:p w14:paraId="50CF7A0D">
      <w:pPr>
        <w:numPr>
          <w:ilvl w:val="0"/>
          <w:numId w:val="9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Build for production: </w:t>
      </w:r>
    </w:p>
    <w:p w14:paraId="4692F6AB">
      <w:pPr>
        <w:numPr>
          <w:ilvl w:val="0"/>
          <w:numId w:val="9"/>
        </w:numPr>
        <w:spacing w:before="0" w:after="0" w:line="336" w:lineRule="auto"/>
        <w:ind w:left="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npm run build  </w:t>
      </w:r>
    </w:p>
    <w:p w14:paraId="407E3F49">
      <w:pPr>
        <w:numPr>
          <w:ilvl w:val="0"/>
          <w:numId w:val="9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Run tests: </w:t>
      </w:r>
    </w:p>
    <w:p w14:paraId="644FA29E">
      <w:pPr>
        <w:numPr>
          <w:ilvl w:val="0"/>
          <w:numId w:val="9"/>
        </w:numPr>
        <w:spacing w:before="0" w:after="0" w:line="336" w:lineRule="auto"/>
        <w:ind w:left="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npm test </w:t>
      </w:r>
    </w:p>
    <w:p w14:paraId="6E07EF95">
      <w:pPr>
        <w:spacing w:before="0" w:after="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w14:paraId="39C36127">
      <w:pPr>
        <w:spacing w:before="0" w:after="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7E72F1F2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7. Component Documentation </w:t>
      </w:r>
    </w:p>
    <w:p w14:paraId="589EE378">
      <w:pPr>
        <w:numPr>
          <w:ilvl w:val="0"/>
          <w:numId w:val="10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index.js =&gt;  renders &lt;App /&gt; </w:t>
      </w:r>
    </w:p>
    <w:p w14:paraId="22422EF6">
      <w:pPr>
        <w:numPr>
          <w:ilvl w:val="0"/>
          <w:numId w:val="10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App.js  =&gt;  wraps Navbar, Routes, and Footer </w:t>
      </w:r>
    </w:p>
    <w:p w14:paraId="7303ABC0">
      <w:pPr>
        <w:numPr>
          <w:ilvl w:val="0"/>
          <w:numId w:val="10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Home.jsx  =&gt; (uses Hero, CategoriesHome, NewsLetter) </w:t>
      </w:r>
    </w:p>
    <w:p w14:paraId="39B4624B">
      <w:pPr>
        <w:numPr>
          <w:ilvl w:val="0"/>
          <w:numId w:val="10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category =&gt; Category.jsx (may also reuse CategoriesHome) </w:t>
      </w:r>
    </w:p>
    <w:p w14:paraId="3FFB3402">
      <w:pPr>
        <w:numPr>
          <w:ilvl w:val="0"/>
          <w:numId w:val="10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Recipie.jsx =&gt; (shows details of a recipe)Components import their CSS modules for styling. </w:t>
      </w:r>
    </w:p>
    <w:p w14:paraId="4BE45AB7">
      <w:pPr>
        <w:numPr>
          <w:ilvl w:val="0"/>
          <w:numId w:val="10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images =&gt;  used in Hero, Home, and Category pages </w:t>
      </w:r>
    </w:p>
    <w:p w14:paraId="226D4AB8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8. State Management  </w:t>
      </w:r>
    </w:p>
    <w:p w14:paraId="19D5B9BC">
      <w:pPr>
        <w:numPr>
          <w:ilvl w:val="0"/>
          <w:numId w:val="11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Local State:  </w:t>
      </w:r>
    </w:p>
    <w:p w14:paraId="2EA1A067">
      <w:pPr>
        <w:numPr>
          <w:ilvl w:val="0"/>
          <w:numId w:val="11"/>
        </w:numPr>
        <w:spacing w:before="0" w:after="0" w:line="336" w:lineRule="auto"/>
        <w:ind w:left="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Search queries stored in HomeSearch.  </w:t>
      </w:r>
    </w:p>
    <w:p w14:paraId="0AFF50C2">
      <w:pPr>
        <w:numPr>
          <w:ilvl w:val="0"/>
          <w:numId w:val="11"/>
        </w:numPr>
        <w:spacing w:before="0" w:after="0" w:line="336" w:lineRule="auto"/>
        <w:ind w:left="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API data fetched and stored per-page.  </w:t>
      </w:r>
    </w:p>
    <w:p w14:paraId="42B394F2">
      <w:pPr>
        <w:numPr>
          <w:ilvl w:val="0"/>
          <w:numId w:val="11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Global State: </w:t>
      </w:r>
    </w:p>
    <w:p w14:paraId="6BB7601F">
      <w:pPr>
        <w:numPr>
          <w:ilvl w:val="0"/>
          <w:numId w:val="11"/>
        </w:numPr>
        <w:spacing w:before="0" w:after="0" w:line="336" w:lineRule="auto"/>
        <w:ind w:left="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Not implemented — app uses component-level state. </w:t>
      </w:r>
    </w:p>
    <w:p w14:paraId="20CA7F2B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9. User Interface </w:t>
      </w:r>
    </w:p>
    <w:p w14:paraId="7DB953C1">
      <w:pPr>
        <w:numPr>
          <w:ilvl w:val="0"/>
          <w:numId w:val="12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Pages include: </w:t>
      </w:r>
    </w:p>
    <w:p w14:paraId="46B74E07">
      <w:pPr>
        <w:numPr>
          <w:ilvl w:val="0"/>
          <w:numId w:val="12"/>
        </w:numPr>
        <w:spacing w:before="0" w:after="0" w:line="336" w:lineRule="auto"/>
        <w:ind w:left="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Home (Hero + Search ) </w:t>
      </w:r>
    </w:p>
    <w:p w14:paraId="29A17266">
      <w:pPr>
        <w:spacing w:before="120" w:after="120" w:line="278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7" o:spid="_x0000_s1033" o:spt="75" type="#_x0000_t75" style="height:364.55pt;width:650.15pt;" o:ole="t" filled="f" o:preferrelative="t" coordsize="21600,21600">
            <v:path/>
            <v:fill on="f" focussize="0,0"/>
            <v:stroke/>
            <v:imagedata r:id="rId18" o:title=""/>
            <o:lock v:ext="edit"/>
            <w10:wrap type="none"/>
            <w10:anchorlock/>
          </v:shape>
          <o:OLEObject Type="Embed" ProgID="StaticMetafile" ShapeID="rectole0000000007" DrawAspect="Content" ObjectID="_1468075732" r:id="rId17">
            <o:LockedField>false</o:LockedField>
          </o:OLEObject>
        </w:pict>
      </w:r>
    </w:p>
    <w:p w14:paraId="7A8125C3">
      <w:pPr>
        <w:numPr>
          <w:ilvl w:val="0"/>
          <w:numId w:val="13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Popular: </w:t>
      </w:r>
    </w:p>
    <w:p w14:paraId="294E2FA7">
      <w:pPr>
        <w:spacing w:before="120" w:after="120" w:line="278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8" o:spid="_x0000_s1034" o:spt="75" type="#_x0000_t75" style="height:288.15pt;width:650.15pt;" o:ole="t" filled="f" o:preferrelative="t" coordsize="21600,21600">
            <v:path/>
            <v:fill on="f" focussize="0,0"/>
            <v:stroke/>
            <v:imagedata r:id="rId20" o:title=""/>
            <o:lock v:ext="edit"/>
            <w10:wrap type="none"/>
            <w10:anchorlock/>
          </v:shape>
          <o:OLEObject Type="Embed" ProgID="StaticMetafile" ShapeID="rectole0000000008" DrawAspect="Content" ObjectID="_1468075733" r:id="rId19">
            <o:LockedField>false</o:LockedField>
          </o:OLEObject>
        </w:pict>
      </w:r>
    </w:p>
    <w:p w14:paraId="0F8F9E67">
      <w:pPr>
        <w:spacing w:before="120" w:after="120" w:line="278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3EB16C3B">
      <w:pPr>
        <w:spacing w:before="120" w:after="120" w:line="278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598455EA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10. Styling </w:t>
      </w:r>
    </w:p>
    <w:p w14:paraId="6BAEFC83">
      <w:pPr>
        <w:numPr>
          <w:ilvl w:val="0"/>
          <w:numId w:val="14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Frameworks Used: Tailwind CSS / Bootstrap.  </w:t>
      </w:r>
    </w:p>
    <w:p w14:paraId="60D241FE">
      <w:pPr>
        <w:numPr>
          <w:ilvl w:val="0"/>
          <w:numId w:val="14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Custom CSS: Stored in src/styles/.  </w:t>
      </w:r>
    </w:p>
    <w:p w14:paraId="468F2343">
      <w:pPr>
        <w:numPr>
          <w:ilvl w:val="0"/>
          <w:numId w:val="14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Each page/component has a dedicated CSS file for modularity.  </w:t>
      </w:r>
    </w:p>
    <w:p w14:paraId="529CD302">
      <w:pPr>
        <w:spacing w:before="0" w:after="0" w:line="336" w:lineRule="auto"/>
        <w:ind w:left="40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7ADAB86A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11. Testing </w:t>
      </w:r>
    </w:p>
    <w:p w14:paraId="7E6DABE7">
      <w:pPr>
        <w:numPr>
          <w:ilvl w:val="0"/>
          <w:numId w:val="15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Libraries Used: Jest, React Testing Library.  </w:t>
      </w:r>
    </w:p>
    <w:p w14:paraId="15FAAC6E">
      <w:pPr>
        <w:numPr>
          <w:ilvl w:val="0"/>
          <w:numId w:val="15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Unit Tests: Written in App.test.js.  </w:t>
      </w:r>
    </w:p>
    <w:p w14:paraId="23F1D395">
      <w:pPr>
        <w:numPr>
          <w:ilvl w:val="0"/>
          <w:numId w:val="15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Setup: Configured with setupTests.js. </w:t>
      </w:r>
    </w:p>
    <w:p w14:paraId="1F0831AE">
      <w:pPr>
        <w:spacing w:before="0" w:after="0" w:line="336" w:lineRule="auto"/>
        <w:ind w:left="40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3D401B67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12. Screenshots / Demo </w:t>
      </w:r>
    </w:p>
    <w:p w14:paraId="3BF7D873">
      <w:pPr>
        <w:spacing w:before="0" w:after="0" w:line="33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Demo Link: </w:t>
      </w:r>
    </w:p>
    <w:p w14:paraId="2C071B5B">
      <w:pPr>
        <w:spacing w:before="0" w:after="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        </w:t>
      </w:r>
      <w:r>
        <w:fldChar w:fldCharType="begin"/>
      </w:r>
      <w:r>
        <w:instrText xml:space="preserve"> HYPERLINK "https://drive.google.com/file/d/1xaU310tSFEPipSwtTnT3YAg3SVPQHQFH/view?usp=drive_link" \h </w:instrText>
      </w:r>
      <w:r>
        <w:fldChar w:fldCharType="separate"/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u w:val="single"/>
          <w:shd w:val="clear" w:fill="auto"/>
        </w:rPr>
        <w:t>https://drive.google.com/file/d/1xaU310tSFEPipSwtTnT3YAg3SVPQHQFH/view?usp=drive_link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u w:val="single"/>
          <w:shd w:val="clear" w:fill="auto"/>
        </w:rPr>
        <w:fldChar w:fldCharType="end"/>
      </w:r>
    </w:p>
    <w:p w14:paraId="198B1100">
      <w:pPr>
        <w:spacing w:before="0" w:after="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7681D70B">
      <w:pPr>
        <w:spacing w:before="0" w:after="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4D439817">
      <w:pPr>
        <w:numPr>
          <w:ilvl w:val="0"/>
          <w:numId w:val="16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Screenshot: </w:t>
      </w:r>
    </w:p>
    <w:p w14:paraId="1E623E88">
      <w:pPr>
        <w:spacing w:before="0" w:after="0" w:line="336" w:lineRule="auto"/>
        <w:ind w:left="40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703BA409">
      <w:pPr>
        <w:spacing w:before="120" w:after="120" w:line="278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9" o:spid="_x0000_s1035" o:spt="75" type="#_x0000_t75" style="height:333.4pt;width:650.15pt;" o:ole="t" filled="f" o:preferrelative="t" coordsize="21600,21600">
            <v:path/>
            <v:fill on="f" focussize="0,0"/>
            <v:stroke/>
            <v:imagedata r:id="rId18" o:title=""/>
            <o:lock v:ext="edit"/>
            <w10:wrap type="none"/>
            <w10:anchorlock/>
          </v:shape>
          <o:OLEObject Type="Embed" ProgID="StaticMetafile" ShapeID="rectole0000000009" DrawAspect="Content" ObjectID="_1468075734" r:id="rId21">
            <o:LockedField>false</o:LockedField>
          </o:OLEObject>
        </w:pict>
      </w:r>
    </w:p>
    <w:p w14:paraId="3D3DFDB7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13. Known Issues </w:t>
      </w:r>
    </w:p>
    <w:p w14:paraId="580FBD71">
      <w:pPr>
        <w:numPr>
          <w:ilvl w:val="0"/>
          <w:numId w:val="17"/>
        </w:numPr>
        <w:spacing w:before="0" w:after="0" w:line="336" w:lineRule="auto"/>
        <w:ind w:left="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API rate-limit may cause some exercises not to load.  </w:t>
      </w:r>
    </w:p>
    <w:p w14:paraId="355F7ABD">
      <w:pPr>
        <w:numPr>
          <w:ilvl w:val="0"/>
          <w:numId w:val="17"/>
        </w:numPr>
        <w:spacing w:before="0" w:after="0" w:line="336" w:lineRule="auto"/>
        <w:ind w:left="8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YouTube API sometimes fails to fetch related videos.  </w:t>
      </w:r>
    </w:p>
    <w:p w14:paraId="5C6E09A4">
      <w:pPr>
        <w:spacing w:before="0" w:after="0" w:line="336" w:lineRule="auto"/>
        <w:ind w:left="80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71FFD258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14. Future Enhancements </w:t>
      </w:r>
    </w:p>
    <w:p w14:paraId="36B21FF3">
      <w:pPr>
        <w:numPr>
          <w:ilvl w:val="0"/>
          <w:numId w:val="18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User Authentication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– Allow users to sign up, log in, and save their favorite recipes. </w:t>
      </w:r>
    </w:p>
    <w:p w14:paraId="6168E20B">
      <w:pPr>
        <w:numPr>
          <w:ilvl w:val="0"/>
          <w:numId w:val="18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Recipe Submission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– Let users add and share their own recipes with the community. </w:t>
      </w:r>
    </w:p>
    <w:p w14:paraId="2FFF4B3F">
      <w:pPr>
        <w:numPr>
          <w:ilvl w:val="0"/>
          <w:numId w:val="18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Search &amp; Filters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– Advanced search by ingredients, cuisine, prep time, or dietary needs. </w:t>
      </w:r>
    </w:p>
    <w:p w14:paraId="76693C37">
      <w:pPr>
        <w:numPr>
          <w:ilvl w:val="0"/>
          <w:numId w:val="18"/>
        </w:numPr>
        <w:spacing w:before="0" w:after="0" w:line="336" w:lineRule="auto"/>
        <w:ind w:left="40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Favorites &amp; Collections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– Users can bookmark recipes and organize them into collections. </w:t>
      </w:r>
    </w:p>
    <w:p w14:paraId="12D3446F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</w:t>
      </w:r>
    </w:p>
    <w:p w14:paraId="01B2CAD8">
      <w:pPr>
        <w:spacing w:before="120" w:after="120" w:line="33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 </w:t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singleLevel"/>
    <w:tmpl w:val="9239341B"/>
    <w:lvl w:ilvl="0" w:tentative="0">
      <w:start w:val="1"/>
      <w:numFmt w:val="bullet"/>
      <w:lvlText w:val="•"/>
      <w:lvlJc w:val="left"/>
    </w:lvl>
  </w:abstractNum>
  <w:abstractNum w:abstractNumId="1">
    <w:nsid w:val="B5E306ED"/>
    <w:multiLevelType w:val="singleLevel"/>
    <w:tmpl w:val="B5E306ED"/>
    <w:lvl w:ilvl="0" w:tentative="0">
      <w:start w:val="1"/>
      <w:numFmt w:val="bullet"/>
      <w:lvlText w:val="•"/>
      <w:lvlJc w:val="left"/>
    </w:lvl>
  </w:abstractNum>
  <w:abstractNum w:abstractNumId="2">
    <w:nsid w:val="BF205925"/>
    <w:multiLevelType w:val="singleLevel"/>
    <w:tmpl w:val="BF205925"/>
    <w:lvl w:ilvl="0" w:tentative="0">
      <w:start w:val="1"/>
      <w:numFmt w:val="bullet"/>
      <w:lvlText w:val="•"/>
      <w:lvlJc w:val="left"/>
    </w:lvl>
  </w:abstractNum>
  <w:abstractNum w:abstractNumId="3">
    <w:nsid w:val="C8879AEF"/>
    <w:multiLevelType w:val="singleLevel"/>
    <w:tmpl w:val="C8879AEF"/>
    <w:lvl w:ilvl="0" w:tentative="0">
      <w:start w:val="1"/>
      <w:numFmt w:val="bullet"/>
      <w:lvlText w:val="•"/>
      <w:lvlJc w:val="left"/>
    </w:lvl>
  </w:abstractNum>
  <w:abstractNum w:abstractNumId="4">
    <w:nsid w:val="CF092B84"/>
    <w:multiLevelType w:val="singleLevel"/>
    <w:tmpl w:val="CF092B84"/>
    <w:lvl w:ilvl="0" w:tentative="0">
      <w:start w:val="1"/>
      <w:numFmt w:val="bullet"/>
      <w:lvlText w:val="•"/>
      <w:lvlJc w:val="left"/>
    </w:lvl>
  </w:abstractNum>
  <w:abstractNum w:abstractNumId="5">
    <w:nsid w:val="D7F9FE59"/>
    <w:multiLevelType w:val="singleLevel"/>
    <w:tmpl w:val="D7F9FE59"/>
    <w:lvl w:ilvl="0" w:tentative="0">
      <w:start w:val="1"/>
      <w:numFmt w:val="bullet"/>
      <w:lvlText w:val="•"/>
      <w:lvlJc w:val="left"/>
    </w:lvl>
  </w:abstractNum>
  <w:abstractNum w:abstractNumId="6">
    <w:nsid w:val="DCBA6B53"/>
    <w:multiLevelType w:val="singleLevel"/>
    <w:tmpl w:val="DCBA6B53"/>
    <w:lvl w:ilvl="0" w:tentative="0">
      <w:start w:val="1"/>
      <w:numFmt w:val="bullet"/>
      <w:lvlText w:val="•"/>
      <w:lvlJc w:val="left"/>
    </w:lvl>
  </w:abstractNum>
  <w:abstractNum w:abstractNumId="7">
    <w:nsid w:val="F4B5D9F5"/>
    <w:multiLevelType w:val="singleLevel"/>
    <w:tmpl w:val="F4B5D9F5"/>
    <w:lvl w:ilvl="0" w:tentative="0">
      <w:start w:val="1"/>
      <w:numFmt w:val="bullet"/>
      <w:lvlText w:val="•"/>
      <w:lvlJc w:val="left"/>
    </w:lvl>
  </w:abstractNum>
  <w:abstractNum w:abstractNumId="8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abstractNum w:abstractNumId="9">
    <w:nsid w:val="0248C179"/>
    <w:multiLevelType w:val="singleLevel"/>
    <w:tmpl w:val="0248C179"/>
    <w:lvl w:ilvl="0" w:tentative="0">
      <w:start w:val="1"/>
      <w:numFmt w:val="bullet"/>
      <w:lvlText w:val="•"/>
      <w:lvlJc w:val="left"/>
    </w:lvl>
  </w:abstractNum>
  <w:abstractNum w:abstractNumId="10">
    <w:nsid w:val="03D62ECE"/>
    <w:multiLevelType w:val="singleLevel"/>
    <w:tmpl w:val="03D62ECE"/>
    <w:lvl w:ilvl="0" w:tentative="0">
      <w:start w:val="1"/>
      <w:numFmt w:val="bullet"/>
      <w:lvlText w:val="•"/>
      <w:lvlJc w:val="left"/>
    </w:lvl>
  </w:abstractNum>
  <w:abstractNum w:abstractNumId="11">
    <w:nsid w:val="2470EC97"/>
    <w:multiLevelType w:val="singleLevel"/>
    <w:tmpl w:val="2470EC97"/>
    <w:lvl w:ilvl="0" w:tentative="0">
      <w:start w:val="1"/>
      <w:numFmt w:val="bullet"/>
      <w:lvlText w:val="•"/>
      <w:lvlJc w:val="left"/>
    </w:lvl>
  </w:abstractNum>
  <w:abstractNum w:abstractNumId="12">
    <w:nsid w:val="25B654F3"/>
    <w:multiLevelType w:val="singleLevel"/>
    <w:tmpl w:val="25B654F3"/>
    <w:lvl w:ilvl="0" w:tentative="0">
      <w:start w:val="1"/>
      <w:numFmt w:val="bullet"/>
      <w:lvlText w:val="•"/>
      <w:lvlJc w:val="left"/>
    </w:lvl>
  </w:abstractNum>
  <w:abstractNum w:abstractNumId="13">
    <w:nsid w:val="2A8F537B"/>
    <w:multiLevelType w:val="singleLevel"/>
    <w:tmpl w:val="2A8F537B"/>
    <w:lvl w:ilvl="0" w:tentative="0">
      <w:start w:val="1"/>
      <w:numFmt w:val="bullet"/>
      <w:lvlText w:val="•"/>
      <w:lvlJc w:val="left"/>
    </w:lvl>
  </w:abstractNum>
  <w:abstractNum w:abstractNumId="14">
    <w:nsid w:val="4D4DC07F"/>
    <w:multiLevelType w:val="singleLevel"/>
    <w:tmpl w:val="4D4DC07F"/>
    <w:lvl w:ilvl="0" w:tentative="0">
      <w:start w:val="1"/>
      <w:numFmt w:val="bullet"/>
      <w:lvlText w:val="•"/>
      <w:lvlJc w:val="left"/>
    </w:lvl>
  </w:abstractNum>
  <w:abstractNum w:abstractNumId="15">
    <w:nsid w:val="59ADCABA"/>
    <w:multiLevelType w:val="singleLevel"/>
    <w:tmpl w:val="59ADCABA"/>
    <w:lvl w:ilvl="0" w:tentative="0">
      <w:start w:val="1"/>
      <w:numFmt w:val="bullet"/>
      <w:lvlText w:val="•"/>
      <w:lvlJc w:val="left"/>
    </w:lvl>
  </w:abstractNum>
  <w:abstractNum w:abstractNumId="16">
    <w:nsid w:val="5A241D34"/>
    <w:multiLevelType w:val="singleLevel"/>
    <w:tmpl w:val="5A241D34"/>
    <w:lvl w:ilvl="0" w:tentative="0">
      <w:start w:val="1"/>
      <w:numFmt w:val="bullet"/>
      <w:lvlText w:val="•"/>
      <w:lvlJc w:val="left"/>
    </w:lvl>
  </w:abstractNum>
  <w:abstractNum w:abstractNumId="17">
    <w:nsid w:val="72183CF9"/>
    <w:multiLevelType w:val="singleLevel"/>
    <w:tmpl w:val="72183CF9"/>
    <w:lvl w:ilvl="0" w:tentative="0">
      <w:start w:val="1"/>
      <w:numFmt w:val="bullet"/>
      <w:lvlText w:val="•"/>
      <w:lvlJc w:val="left"/>
    </w:lvl>
  </w:abstractNum>
  <w:num w:numId="1">
    <w:abstractNumId w:val="8"/>
  </w:num>
  <w:num w:numId="2">
    <w:abstractNumId w:val="4"/>
  </w:num>
  <w:num w:numId="3">
    <w:abstractNumId w:val="15"/>
  </w:num>
  <w:num w:numId="4">
    <w:abstractNumId w:val="2"/>
  </w:num>
  <w:num w:numId="5">
    <w:abstractNumId w:val="1"/>
  </w:num>
  <w:num w:numId="6">
    <w:abstractNumId w:val="10"/>
  </w:num>
  <w:num w:numId="7">
    <w:abstractNumId w:val="12"/>
  </w:num>
  <w:num w:numId="8">
    <w:abstractNumId w:val="17"/>
  </w:num>
  <w:num w:numId="9">
    <w:abstractNumId w:val="9"/>
  </w:num>
  <w:num w:numId="10">
    <w:abstractNumId w:val="0"/>
  </w:num>
  <w:num w:numId="11">
    <w:abstractNumId w:val="13"/>
  </w:num>
  <w:num w:numId="12">
    <w:abstractNumId w:val="16"/>
  </w:num>
  <w:num w:numId="13">
    <w:abstractNumId w:val="3"/>
  </w:num>
  <w:num w:numId="14">
    <w:abstractNumId w:val="14"/>
  </w:num>
  <w:num w:numId="15">
    <w:abstractNumId w:val="7"/>
  </w:num>
  <w:num w:numId="16">
    <w:abstractNumId w:val="11"/>
  </w:num>
  <w:num w:numId="17">
    <w:abstractNumId w:val="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95545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oleObject" Target="embeddings/oleObject10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" Type="http://schemas.openxmlformats.org/officeDocument/2006/relationships/oleObject" Target="embeddings/oleObject9.bin"/><Relationship Id="rId18" Type="http://schemas.openxmlformats.org/officeDocument/2006/relationships/image" Target="media/image7.wmf"/><Relationship Id="rId17" Type="http://schemas.openxmlformats.org/officeDocument/2006/relationships/oleObject" Target="embeddings/oleObject8.bin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18</Pages>
  <TotalTime>0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2025-09-17T11:09:45Z</dcterms:created>
  <dc:creator>acer</dc:creator>
  <cp:lastModifiedBy>acer</cp:lastModifiedBy>
  <dcterms:modified xsi:type="dcterms:W3CDTF">2025-09-17T11:10:02Z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48E192AF4E29460F84381D7E519A92A4_13</vt:lpwstr>
  </property>
</Properties>
</file>